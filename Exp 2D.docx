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0620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135" cy="5294630"/>
            <wp:effectExtent l="0" t="0" r="9525" b="3175"/>
            <wp:docPr id="4" name="Picture 4" descr="Screenshot 2026-08-13 13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3 1316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4443730"/>
            <wp:effectExtent l="0" t="0" r="8890" b="13970"/>
            <wp:docPr id="3" name="Picture 3" descr="Screenshot 2026-08-13 13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3 1316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3749675"/>
            <wp:effectExtent l="0" t="0" r="10795" b="5080"/>
            <wp:docPr id="2" name="Picture 2" descr="Screenshot 2026-08-13 13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3 1317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0500" cy="4692650"/>
            <wp:effectExtent l="0" t="0" r="10160" b="5080"/>
            <wp:docPr id="1" name="Picture 1" descr="Screenshot 2026-08-13 13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3 1317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6AD56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27C4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427C46"/>
    <w:rsid w:val="66E97CE4"/>
    <w:rsid w:val="6D9C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Times New Roman"/>
      <w:iCs/>
      <w:w w:val="115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 w:val="0"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2026-08-13T07:49:00Z</dcterms:created>
  <dc:creator>kavin</dc:creator>
  <cp:lastModifiedBy>sai nika</cp:lastModifiedBy>
  <dcterms:modified xsi:type="dcterms:W3CDTF">2026-08-13T07:50:31Z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5D16E939F7E040A7AB4FDABF6DFE9F24_11</vt:lpwstr>
  </property>
  <property fmtid="{D5CDD505-2E9C-101B-9397-08002B2CF9AE}" pid="4" name="KSOTemplateDocerSaveRecord">
    <vt:lpwstr>eyJoZGlkIjoiYjgyOGQyODI3NTAyMDJjYmRjZmFkZWE1NDI5Y2Q4NDIiLCJ1c2VySWQiOiI1NjcwOTQ0MTgwMDEifQ==</vt:lpwstr>
  </property>
</Properties>
</file>