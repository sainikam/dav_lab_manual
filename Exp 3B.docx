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06204">
      <w:r>
        <w:drawing>
          <wp:inline distT="0" distB="0" distL="114300" distR="114300">
            <wp:extent cx="5273040" cy="4890770"/>
            <wp:effectExtent l="0" t="0" r="76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53050" cy="4333875"/>
            <wp:effectExtent l="0" t="0" r="13335" b="38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6AD56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D960E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5D960E1"/>
    <w:rsid w:val="66E97CE4"/>
    <w:rsid w:val="6D9C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Times New Roman"/>
      <w:iCs/>
      <w:w w:val="115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 w:val="0"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2026-08-13T08:05:00Z</dcterms:created>
  <dc:creator>kavin</dc:creator>
  <cp:lastModifiedBy>sai nika</cp:lastModifiedBy>
  <dcterms:modified xsi:type="dcterms:W3CDTF">2026-08-13T08:06:14Z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DC62CE6D66CC4F1DA77316104694AABB_11</vt:lpwstr>
  </property>
  <property fmtid="{D5CDD505-2E9C-101B-9397-08002B2CF9AE}" pid="4" name="KSOTemplateDocerSaveRecord">
    <vt:lpwstr>eyJoZGlkIjoiYjgyOGQyODI3NTAyMDJjYmRjZmFkZWE1NDI5Y2Q4NDIiLCJ1c2VySWQiOiI1NjcwOTQ0MTgwMDEifQ==</vt:lpwstr>
  </property>
</Properties>
</file>